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29BB5C">
      <w:pPr>
        <w:pStyle w:val="37"/>
        <w:rPr>
          <w:rFonts w:hint="default" w:ascii="Times New Roman" w:hAnsi="Times New Roman" w:cs="Times New Roman"/>
          <w:color w:val="FF0000"/>
          <w:lang w:val="en-US"/>
        </w:rPr>
      </w:pPr>
      <w:r>
        <w:rPr>
          <w:rFonts w:hint="default" w:ascii="Times New Roman" w:hAnsi="Times New Roman" w:cs="Times New Roman"/>
          <w:color w:val="FF0000"/>
        </w:rPr>
        <w:t>Pius Osiemo - C</w:t>
      </w:r>
      <w:r>
        <w:rPr>
          <w:rFonts w:hint="default" w:ascii="Times New Roman" w:hAnsi="Times New Roman" w:cs="Times New Roman"/>
          <w:color w:val="FF0000"/>
          <w:lang w:val="en-US"/>
        </w:rPr>
        <w:t>V</w:t>
      </w:r>
    </w:p>
    <w:p w14:paraId="31A47479">
      <w:pPr>
        <w:pStyle w:val="2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Addresses;</w:t>
      </w:r>
    </w:p>
    <w:p w14:paraId="140B1DA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Location: Nairobi, Kenya</w:t>
      </w:r>
      <w:r>
        <w:rPr>
          <w:rFonts w:hint="default" w:ascii="Times New Roman" w:hAnsi="Times New Roman" w:cs="Times New Roman"/>
          <w:lang w:val="en-US"/>
        </w:rPr>
        <w:t>,Moi university</w:t>
      </w:r>
    </w:p>
    <w:p w14:paraId="78F2D8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Email: osiemo concepta@gmail.com</w:t>
      </w:r>
    </w:p>
    <w:p w14:paraId="5D98781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Phone: +254 </w:t>
      </w:r>
      <w:r>
        <w:rPr>
          <w:rFonts w:hint="default" w:ascii="Times New Roman" w:hAnsi="Times New Roman" w:cs="Times New Roman"/>
          <w:lang w:val="en-US"/>
        </w:rPr>
        <w:t>715928825</w:t>
      </w:r>
    </w:p>
    <w:p w14:paraId="12A7B107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Portfolio: 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1F2328"/>
          <w:spacing w:val="0"/>
          <w:sz w:val="21"/>
          <w:szCs w:val="21"/>
          <w:shd w:val="clear" w:fill="FFFFFF"/>
        </w:rPr>
        <w:t> 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begin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instrText xml:space="preserve"> HYPERLINK "https://pius-bro.github.io/My-web-page/" </w:instrTex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separate"/>
      </w:r>
      <w:r>
        <w:rPr>
          <w:rStyle w:val="20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t>https://pius-bro.github.io/My-web-page/</w:t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969DA"/>
          <w:spacing w:val="0"/>
          <w:sz w:val="21"/>
          <w:szCs w:val="21"/>
          <w:u w:val="single"/>
          <w:shd w:val="clear" w:fill="FFFFFF"/>
        </w:rPr>
        <w:fldChar w:fldCharType="end"/>
      </w:r>
    </w:p>
    <w:p w14:paraId="3DDE6151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>GitHub: https://github.com/</w:t>
      </w:r>
      <w:r>
        <w:rPr>
          <w:rFonts w:hint="default" w:ascii="Times New Roman" w:hAnsi="Times New Roman" w:cs="Times New Roman"/>
          <w:lang w:val="en-US"/>
        </w:rPr>
        <w:t>pius-bro</w:t>
      </w:r>
    </w:p>
    <w:p w14:paraId="090D4C54">
      <w:pPr>
        <w:rPr>
          <w:rFonts w:hint="default" w:ascii="Times New Roman" w:hAnsi="Times New Roman" w:cs="Times New Roman"/>
        </w:rPr>
      </w:pPr>
    </w:p>
    <w:p w14:paraId="781893B2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Professional Summary</w:t>
      </w:r>
    </w:p>
    <w:p w14:paraId="68C2AE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Motivated Computer Science student with strong interest in software development, machine learning, and web development. Skilled in Python, Java, and web technologies with experience building practical applications and academic projects.</w:t>
      </w:r>
    </w:p>
    <w:p w14:paraId="588BD55A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Education</w:t>
      </w:r>
    </w:p>
    <w:p w14:paraId="61F8F1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Bachelor of Science in Computer Science </w:t>
      </w:r>
      <w:r>
        <w:rPr>
          <w:rFonts w:hint="default" w:ascii="Times New Roman" w:hAnsi="Times New Roman" w:cs="Times New Roman"/>
          <w:lang w:val="en-US"/>
        </w:rPr>
        <w:t xml:space="preserve"> and Mathenatics</w:t>
      </w:r>
    </w:p>
    <w:p w14:paraId="03C4F49A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</w:rPr>
        <w:t xml:space="preserve">Year: </w:t>
      </w:r>
      <w:r>
        <w:rPr>
          <w:rFonts w:hint="default" w:ascii="Times New Roman" w:hAnsi="Times New Roman" w:cs="Times New Roman"/>
          <w:lang w:val="en-US"/>
        </w:rPr>
        <w:t>2021-current</w:t>
      </w:r>
    </w:p>
    <w:p w14:paraId="28C77D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Relevant Coursework: Data Structures, Machine Learning, Digital Electronics, Compiler Design, Calculus, Linear Algebra</w:t>
      </w:r>
    </w:p>
    <w:p w14:paraId="0DAA3641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Technical Skills</w:t>
      </w:r>
    </w:p>
    <w:p w14:paraId="1DAB1DE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Programming Languages: Python, Java, C</w:t>
      </w:r>
    </w:p>
    <w:p w14:paraId="1A507B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Web Development: HTML, CSS, JavaScript</w:t>
      </w:r>
    </w:p>
    <w:p w14:paraId="434B80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Machine Learning: TensorFlow, Data Analysis</w:t>
      </w:r>
    </w:p>
    <w:p w14:paraId="1419CE1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Tools: Git, VS Code</w:t>
      </w:r>
      <w:bookmarkStart w:id="0" w:name="_GoBack"/>
      <w:bookmarkEnd w:id="0"/>
    </w:p>
    <w:p w14:paraId="6C7D3178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Projects</w:t>
      </w:r>
    </w:p>
    <w:p w14:paraId="7D300E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Breast Cancer Prediction Model – Built a machine learning model using Python and TensorFlow.</w:t>
      </w:r>
    </w:p>
    <w:p w14:paraId="06783271">
      <w:r>
        <w:t>Personal Portfolio Website – Designed and developed a responsive portfolio website using HTML and CSS.</w:t>
      </w:r>
    </w:p>
    <w:p w14:paraId="0007A772">
      <w:r>
        <w:t>Java Banking System – Developed a Java application supporting multiple accounts and authentication.</w:t>
      </w:r>
    </w:p>
    <w:p w14:paraId="406C7AFA">
      <w:pPr>
        <w:pStyle w:val="2"/>
      </w:pPr>
      <w:r>
        <w:t>Experience</w:t>
      </w:r>
    </w:p>
    <w:p w14:paraId="5D4CF66E">
      <w:r>
        <w:t>Software Development Practice – Built academic and personal programming projects focusing on machine learning and web development.</w:t>
      </w:r>
    </w:p>
    <w:p w14:paraId="164114A1">
      <w:pPr>
        <w:pStyle w:val="2"/>
      </w:pPr>
      <w:r>
        <w:t>References</w:t>
      </w:r>
    </w:p>
    <w:p w14:paraId="01D81B0E">
      <w:r>
        <w:t>Available upon request.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Viner Hand ITC">
    <w:panose1 w:val="03070502030502020203"/>
    <w:charset w:val="00"/>
    <w:family w:val="auto"/>
    <w:pitch w:val="default"/>
    <w:sig w:usb0="00000003" w:usb1="00000000" w:usb2="00000000" w:usb3="00000000" w:csb0="20000001" w:csb1="00000000"/>
  </w:font>
  <w:font w:name="Sitka Banner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Bradley Hand ITC">
    <w:panose1 w:val="03070402050302030203"/>
    <w:charset w:val="00"/>
    <w:family w:val="auto"/>
    <w:pitch w:val="default"/>
    <w:sig w:usb0="00000003" w:usb1="00000000" w:usb2="00000000" w:usb3="00000000" w:csb0="2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2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1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6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5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0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4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38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0">
    <w:name w:val="Hyperlink"/>
    <w:basedOn w:val="11"/>
    <w:semiHidden/>
    <w:unhideWhenUsed/>
    <w:uiPriority w:val="99"/>
    <w:rPr>
      <w:color w:val="0000FF"/>
      <w:u w:val="single"/>
    </w:rPr>
  </w:style>
  <w:style w:type="paragraph" w:styleId="21">
    <w:name w:val="List"/>
    <w:basedOn w:val="1"/>
    <w:unhideWhenUsed/>
    <w:uiPriority w:val="99"/>
    <w:pPr>
      <w:ind w:left="360" w:hanging="360"/>
      <w:contextualSpacing/>
    </w:pPr>
  </w:style>
  <w:style w:type="paragraph" w:styleId="22">
    <w:name w:val="List 2"/>
    <w:basedOn w:val="1"/>
    <w:unhideWhenUsed/>
    <w:uiPriority w:val="99"/>
    <w:pPr>
      <w:ind w:left="720" w:hanging="360"/>
      <w:contextualSpacing/>
    </w:pPr>
  </w:style>
  <w:style w:type="paragraph" w:styleId="23">
    <w:name w:val="List 3"/>
    <w:basedOn w:val="1"/>
    <w:unhideWhenUsed/>
    <w:uiPriority w:val="99"/>
    <w:pPr>
      <w:ind w:left="1080" w:hanging="360"/>
      <w:contextualSpacing/>
    </w:pPr>
  </w:style>
  <w:style w:type="paragraph" w:styleId="24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5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6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7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8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9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0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1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2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3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3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Administrator</cp:lastModifiedBy>
  <dcterms:modified xsi:type="dcterms:W3CDTF">2026-03-12T10:33:23Z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E67411080FD34BAE987C5ACB05880426_12</vt:lpwstr>
  </property>
</Properties>
</file>